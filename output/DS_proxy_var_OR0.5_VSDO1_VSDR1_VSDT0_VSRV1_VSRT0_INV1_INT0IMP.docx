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SLAXIMP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 mortality rate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g. of silver per enslaved person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2,985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2,948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2,656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2,593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2,467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1,493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1,664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1,404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9,132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12,368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pricemarkup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483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