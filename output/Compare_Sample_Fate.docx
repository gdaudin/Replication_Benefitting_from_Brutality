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744" w:type="dxa"/>
            <w:gridSpan w:val="2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STDT</w:t>
            </w:r>
          </w:p>
        </w:tc>
        <w:tc>
          <w:tcPr>
            <w:tcW w:w="3744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Sample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Delivered slaves for original owners</w:t>
            </w:r>
          </w:p>
        </w:tc>
        <w:tc>
          <w:tcPr>
            <w:tcW w:w="1872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6,560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0.83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326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0.90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Original goal thwarted (natural hazard)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Original goal thwarted (human agency)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Unknown outcome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7,913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