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OR0.5_VSDO1_VSDR1_VSDT0_VSRV1_VSRT0_INV1_INT0onlyIMP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4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SLAXIMP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2,515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1,962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4,369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6,161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pricemarkup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4.40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4.02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8.88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