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OR._VSDO1_VSDR1_VSDT0_VSRV1_VSRT0_INV1_INT0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(first) MAJMAJBYIMP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FATEcol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slaves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Unspecified/unknown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