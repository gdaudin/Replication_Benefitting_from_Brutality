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Ttest test between TSTD (same support) and sample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510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TSTD_same_support</w:t>
            </w:r>
          </w:p>
        </w:tc>
        <w:tc>
          <w:tcPr>
            <w:tcW w:w="3510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Sample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Difference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St. dev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St. dev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p-value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persons per ton</w:t>
            </w:r>
          </w:p>
        </w:tc>
        <w:tc>
          <w:tcPr>
            <w:tcW w:w="117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6,406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1.52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0.77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328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1.36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 during Middle Passage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7,874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disembarked enslaved persons per ton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6,307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