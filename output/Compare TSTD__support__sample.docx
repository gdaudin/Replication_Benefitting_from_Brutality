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6240" w:type="dxa"/>
            <w:gridSpan w:val="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group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TSTD-suport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sample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persons per ton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6,406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 during Middle Passage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7,874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disembarked enslaved persons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6,307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