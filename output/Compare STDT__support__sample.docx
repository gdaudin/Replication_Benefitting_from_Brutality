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6240" w:type="dxa"/>
            <w:gridSpan w:val="2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group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STDT-suport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sample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persons per ton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6,350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 during Middle Passage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7,520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disembarked enslaved persons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6,252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318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