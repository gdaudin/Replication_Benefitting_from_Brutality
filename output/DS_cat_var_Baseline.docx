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  <w:tblW w:w="0" w:type="auto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7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Baseline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gridSpan w:val="6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Nationality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Danish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Dutch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English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French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Spanish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Total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Period</w:t>
            </w:r>
          </w:p>
        </w:tc>
        <w:tc>
          <w:tcPr>
            <w:tcW w:w="0" w:type="auto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pre-1750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23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1751-1775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146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1776-1800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post-1800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Total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387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African region of trade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Bight of Guinea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173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South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62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West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Total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329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FATEcol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Voyage completed as intended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303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Original goal thwarted before disembarking slaves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Original goal thwarted after disembarking slaves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Unspecified/unknown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25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Total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355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