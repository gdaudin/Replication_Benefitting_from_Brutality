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OR0.5_VSDO1_VSDR1_VSDT0_VSRV1_VSRT0_INV1_INT0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SLAXIMP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980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 mortality rate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-0.12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in g. of silver per enslaved person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3,011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3,152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3,602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2,643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2,035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2,707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2,154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3,610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2,459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1,507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1,829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1,037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1,493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1,179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1,381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1,644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2,253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9,132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12,368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6,070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13,725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(mean) pricemarkup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4.31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3.86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3.61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Median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3.59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Standard deviation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2.52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1.08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Minimum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2.30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1.89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Maximum value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6.91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7.36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4.60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.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9.10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Number of nonmissing values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369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