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OR0.5_VSDO1_VSDR1_VSDT0_VSRV1_VSRT0_INV1_INT0onlyIMP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4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1751-1775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(first) MAJMAJBYIMP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Bight of Guinea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FATEcol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after disembarking slaves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Unspecified/unknown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