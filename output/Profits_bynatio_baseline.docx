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stars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95% CI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Minimum value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Maximum value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</w:t>
            </w:r>
          </w:p>
        </w:tc>
        <w:tc>
          <w:tcPr>
            <w:tcW w:w="117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[-0.113,0.854]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[-0.006,0.091]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English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[0.045,0.151]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-0.654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[0.109,0.373]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[0.496,1.188]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-0.503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2.096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**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[0.099,0.188]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3.289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