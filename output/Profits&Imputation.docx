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1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Profits imputed or not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1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2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Dutch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English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French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Spanish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Hypothesis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Baseline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First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Baseline including only imputed profits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First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Baseline including imputed profits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First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