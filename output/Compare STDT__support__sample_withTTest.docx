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gridSpan w:val="8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Ttest test between STDT (same support) and sample</w:t>
            </w: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510" w:type="dxa"/>
            <w:gridSpan w:val="3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STDT_same_support</w:t>
            </w:r>
          </w:p>
        </w:tc>
        <w:tc>
          <w:tcPr>
            <w:tcW w:w="3510" w:type="dxa"/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Sample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Difference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N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Mean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St. dev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N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Mean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St. dev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p-value</w:t>
            </w: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embarked enslaved persons per ton</w:t>
            </w:r>
          </w:p>
        </w:tc>
        <w:tc>
          <w:tcPr>
            <w:tcW w:w="117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6,359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1.51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0.73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328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1.36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person mortality rate during Middle Passage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7,532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0.19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disembarked enslaved persons per ton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6,261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